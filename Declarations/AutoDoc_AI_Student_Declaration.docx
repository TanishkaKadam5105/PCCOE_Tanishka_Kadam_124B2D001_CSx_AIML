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C3C4C" w14:textId="77777777" w:rsidR="001B6EC1" w:rsidRDefault="00000000">
      <w:pPr>
        <w:jc w:val="center"/>
        <w:rPr>
          <w:szCs w:val="24"/>
        </w:rPr>
      </w:pPr>
      <w:r>
        <w:rPr>
          <w:b/>
          <w:szCs w:val="24"/>
        </w:rPr>
        <w:t>STUDENT DECLARATION</w:t>
      </w:r>
    </w:p>
    <w:p w14:paraId="7BF1E6E7" w14:textId="77777777" w:rsidR="001B6EC1" w:rsidRDefault="001B6EC1">
      <w:pPr>
        <w:rPr>
          <w:sz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1B6EC1" w14:paraId="18636154" w14:textId="77777777">
        <w:trPr>
          <w:jc w:val="center"/>
        </w:trPr>
        <w:tc>
          <w:tcPr>
            <w:tcW w:w="4824" w:type="dxa"/>
            <w:vAlign w:val="center"/>
          </w:tcPr>
          <w:p w14:paraId="0A342E13" w14:textId="77777777" w:rsidR="001B6EC1" w:rsidRDefault="00000000">
            <w:pPr>
              <w:spacing w:after="0" w:line="240" w:lineRule="auto"/>
              <w:rPr>
                <w:sz w:val="22"/>
              </w:rPr>
            </w:pPr>
            <w:r>
              <w:rPr>
                <w:b/>
                <w:sz w:val="22"/>
              </w:rPr>
              <w:t>Project Title</w:t>
            </w:r>
          </w:p>
        </w:tc>
        <w:tc>
          <w:tcPr>
            <w:tcW w:w="4824" w:type="dxa"/>
            <w:vAlign w:val="center"/>
          </w:tcPr>
          <w:p w14:paraId="0ED83B30" w14:textId="77777777" w:rsidR="001B6EC1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AutoDoc</w:t>
            </w:r>
            <w:proofErr w:type="spellEnd"/>
            <w:r>
              <w:rPr>
                <w:sz w:val="22"/>
              </w:rPr>
              <w:t xml:space="preserve"> AI — AUTOSAR HLD Document Analysis Assistant</w:t>
            </w:r>
          </w:p>
        </w:tc>
      </w:tr>
      <w:tr w:rsidR="001B6EC1" w14:paraId="59E6C377" w14:textId="77777777">
        <w:trPr>
          <w:jc w:val="center"/>
        </w:trPr>
        <w:tc>
          <w:tcPr>
            <w:tcW w:w="4824" w:type="dxa"/>
            <w:vAlign w:val="center"/>
          </w:tcPr>
          <w:p w14:paraId="37999288" w14:textId="77777777" w:rsidR="001B6EC1" w:rsidRDefault="00000000">
            <w:pPr>
              <w:spacing w:after="0" w:line="240" w:lineRule="auto"/>
              <w:rPr>
                <w:sz w:val="22"/>
              </w:rPr>
            </w:pPr>
            <w:r>
              <w:rPr>
                <w:b/>
                <w:sz w:val="22"/>
              </w:rPr>
              <w:t>Student Name</w:t>
            </w:r>
          </w:p>
        </w:tc>
        <w:tc>
          <w:tcPr>
            <w:tcW w:w="4824" w:type="dxa"/>
            <w:vAlign w:val="center"/>
          </w:tcPr>
          <w:p w14:paraId="19973C08" w14:textId="77777777" w:rsidR="001B6EC1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Tanishka Kadam</w:t>
            </w:r>
          </w:p>
        </w:tc>
      </w:tr>
      <w:tr w:rsidR="001B6EC1" w14:paraId="61C8B5BE" w14:textId="77777777">
        <w:trPr>
          <w:jc w:val="center"/>
        </w:trPr>
        <w:tc>
          <w:tcPr>
            <w:tcW w:w="4824" w:type="dxa"/>
            <w:vAlign w:val="center"/>
          </w:tcPr>
          <w:p w14:paraId="04E58DCB" w14:textId="77777777" w:rsidR="001B6EC1" w:rsidRDefault="00000000">
            <w:pPr>
              <w:spacing w:after="0" w:line="240" w:lineRule="auto"/>
              <w:rPr>
                <w:sz w:val="22"/>
              </w:rPr>
            </w:pPr>
            <w:r>
              <w:rPr>
                <w:b/>
                <w:sz w:val="22"/>
              </w:rPr>
              <w:t>PRN</w:t>
            </w:r>
          </w:p>
        </w:tc>
        <w:tc>
          <w:tcPr>
            <w:tcW w:w="4824" w:type="dxa"/>
            <w:vAlign w:val="center"/>
          </w:tcPr>
          <w:p w14:paraId="757D44E3" w14:textId="77777777" w:rsidR="001B6EC1" w:rsidRDefault="00000000">
            <w:pPr>
              <w:spacing w:after="0" w:line="240" w:lineRule="auto"/>
              <w:rPr>
                <w:sz w:val="22"/>
                <w:lang w:val="en-IN"/>
              </w:rPr>
            </w:pPr>
            <w:r>
              <w:rPr>
                <w:sz w:val="22"/>
                <w:lang w:val="en-IN"/>
              </w:rPr>
              <w:t>124B2D001</w:t>
            </w:r>
          </w:p>
        </w:tc>
      </w:tr>
      <w:tr w:rsidR="001B6EC1" w14:paraId="27E4CFA8" w14:textId="77777777">
        <w:trPr>
          <w:jc w:val="center"/>
        </w:trPr>
        <w:tc>
          <w:tcPr>
            <w:tcW w:w="4824" w:type="dxa"/>
            <w:vAlign w:val="center"/>
          </w:tcPr>
          <w:p w14:paraId="6BF12ED6" w14:textId="77777777" w:rsidR="001B6EC1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b/>
                <w:sz w:val="22"/>
              </w:rPr>
              <w:t>Programme</w:t>
            </w:r>
            <w:proofErr w:type="spellEnd"/>
            <w:r>
              <w:rPr>
                <w:b/>
                <w:sz w:val="22"/>
              </w:rPr>
              <w:t xml:space="preserve"> / Institute</w:t>
            </w:r>
          </w:p>
        </w:tc>
        <w:tc>
          <w:tcPr>
            <w:tcW w:w="4824" w:type="dxa"/>
            <w:vAlign w:val="center"/>
          </w:tcPr>
          <w:p w14:paraId="1E9EA867" w14:textId="77777777" w:rsidR="001B6EC1" w:rsidRDefault="00000000">
            <w:pPr>
              <w:numPr>
                <w:ilvl w:val="0"/>
                <w:numId w:val="7"/>
              </w:num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Tech. Computer </w:t>
            </w:r>
            <w:proofErr w:type="gramStart"/>
            <w:r>
              <w:rPr>
                <w:sz w:val="22"/>
              </w:rPr>
              <w:t>Engineering</w:t>
            </w:r>
            <w:r>
              <w:rPr>
                <w:sz w:val="22"/>
                <w:lang w:val="en-IN"/>
              </w:rPr>
              <w:t>(</w:t>
            </w:r>
            <w:proofErr w:type="gramEnd"/>
            <w:r>
              <w:rPr>
                <w:sz w:val="22"/>
                <w:lang w:val="en-IN"/>
              </w:rPr>
              <w:t>Regional Language)</w:t>
            </w:r>
          </w:p>
          <w:p w14:paraId="47AF372F" w14:textId="77777777" w:rsidR="001B6EC1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Pimpri Chinchwad College of Engineering (PCCOE), Pune</w:t>
            </w:r>
          </w:p>
        </w:tc>
      </w:tr>
      <w:tr w:rsidR="001B6EC1" w14:paraId="26C26F2C" w14:textId="77777777">
        <w:trPr>
          <w:jc w:val="center"/>
        </w:trPr>
        <w:tc>
          <w:tcPr>
            <w:tcW w:w="4824" w:type="dxa"/>
            <w:vAlign w:val="center"/>
          </w:tcPr>
          <w:p w14:paraId="0FFF21BF" w14:textId="77777777" w:rsidR="001B6EC1" w:rsidRDefault="00000000">
            <w:pPr>
              <w:spacing w:after="0" w:line="240" w:lineRule="auto"/>
              <w:rPr>
                <w:sz w:val="22"/>
              </w:rPr>
            </w:pPr>
            <w:r>
              <w:rPr>
                <w:b/>
                <w:sz w:val="22"/>
              </w:rPr>
              <w:t>Submission</w:t>
            </w:r>
          </w:p>
        </w:tc>
        <w:tc>
          <w:tcPr>
            <w:tcW w:w="4824" w:type="dxa"/>
            <w:vAlign w:val="center"/>
          </w:tcPr>
          <w:p w14:paraId="49BE5B54" w14:textId="77777777" w:rsidR="001B6EC1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Tata Technologies </w:t>
            </w:r>
            <w:proofErr w:type="spellStart"/>
            <w:r>
              <w:rPr>
                <w:sz w:val="22"/>
              </w:rPr>
              <w:t>TechPulse</w:t>
            </w:r>
            <w:proofErr w:type="spellEnd"/>
            <w:r>
              <w:rPr>
                <w:sz w:val="22"/>
              </w:rPr>
              <w:t xml:space="preserve"> Case Study — Digital / Applied AI/ML</w:t>
            </w:r>
          </w:p>
        </w:tc>
      </w:tr>
    </w:tbl>
    <w:p w14:paraId="0C2FB3AB" w14:textId="77777777" w:rsidR="001B6EC1" w:rsidRDefault="001B6EC1">
      <w:pPr>
        <w:rPr>
          <w:sz w:val="22"/>
        </w:rPr>
      </w:pPr>
    </w:p>
    <w:p w14:paraId="1D0C61F1" w14:textId="77777777" w:rsidR="001B6EC1" w:rsidRDefault="00000000">
      <w:pPr>
        <w:rPr>
          <w:sz w:val="22"/>
        </w:rPr>
      </w:pPr>
      <w:r>
        <w:rPr>
          <w:sz w:val="22"/>
        </w:rPr>
        <w:t xml:space="preserve">I hereby declare that the </w:t>
      </w:r>
      <w:proofErr w:type="spellStart"/>
      <w:r>
        <w:rPr>
          <w:sz w:val="22"/>
        </w:rPr>
        <w:t>AutoDoc</w:t>
      </w:r>
      <w:proofErr w:type="spellEnd"/>
      <w:r>
        <w:rPr>
          <w:sz w:val="22"/>
        </w:rPr>
        <w:t xml:space="preserve"> AI case study submitted by me has been prepared for academic evaluation. I have reviewed the project implementation, documentation, and evaluation results to the best of my knowledge. I understand that AI tools and external libraries were used during development and that their use has been documented where required.</w:t>
      </w:r>
    </w:p>
    <w:p w14:paraId="7F162494" w14:textId="77777777" w:rsidR="001B6EC1" w:rsidRDefault="00000000">
      <w:pPr>
        <w:rPr>
          <w:sz w:val="22"/>
        </w:rPr>
      </w:pPr>
      <w:r>
        <w:rPr>
          <w:sz w:val="22"/>
        </w:rPr>
        <w:t>I confirm that the reported results reflect the tests performed and that the limitations of the prototype have been acknowledged. The application has not been validated for safety-critical automotive engineering use.</w:t>
      </w:r>
    </w:p>
    <w:p w14:paraId="0F862D4A" w14:textId="77777777" w:rsidR="001B6EC1" w:rsidRDefault="00000000">
      <w:pPr>
        <w:rPr>
          <w:sz w:val="22"/>
        </w:rPr>
      </w:pPr>
      <w:r>
        <w:rPr>
          <w:sz w:val="22"/>
        </w:rPr>
        <w:t>I accept responsibility for the accuracy of the submitted information and for complying with the applicable academic and project submission guidelines.</w:t>
      </w:r>
    </w:p>
    <w:p w14:paraId="29843C89" w14:textId="77777777" w:rsidR="001B6EC1" w:rsidRDefault="001B6EC1">
      <w:pPr>
        <w:rPr>
          <w:sz w:val="22"/>
        </w:rPr>
      </w:pPr>
    </w:p>
    <w:p w14:paraId="511326A4" w14:textId="371A2575" w:rsidR="001B6EC1" w:rsidRDefault="00000000">
      <w:pPr>
        <w:spacing w:after="240"/>
        <w:rPr>
          <w:noProof/>
          <w:sz w:val="22"/>
        </w:rPr>
      </w:pPr>
      <w:r>
        <w:rPr>
          <w:sz w:val="22"/>
        </w:rPr>
        <w:t xml:space="preserve">Student Signature: </w:t>
      </w:r>
      <w:r w:rsidR="00572E11">
        <w:rPr>
          <w:noProof/>
          <w:sz w:val="22"/>
        </w:rPr>
        <w:drawing>
          <wp:inline distT="0" distB="0" distL="0" distR="0" wp14:anchorId="0B013129" wp14:editId="7A0B1E3A">
            <wp:extent cx="1371600" cy="434340"/>
            <wp:effectExtent l="0" t="0" r="0" b="3810"/>
            <wp:docPr id="125334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45603" name="Picture 1253345603"/>
                    <pic:cNvPicPr/>
                  </pic:nvPicPr>
                  <pic:blipFill rotWithShape="1">
                    <a:blip r:embed="rId8">
                      <a:biLevel thresh="50000"/>
                    </a:blip>
                    <a:srcRect l="19403" t="10481" r="24254" b="33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434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BE375E" w14:textId="77777777" w:rsidR="001B6EC1" w:rsidRDefault="00000000">
      <w:pPr>
        <w:spacing w:after="240"/>
        <w:rPr>
          <w:sz w:val="22"/>
          <w:lang w:val="en-IN"/>
        </w:rPr>
      </w:pPr>
      <w:r>
        <w:rPr>
          <w:sz w:val="22"/>
        </w:rPr>
        <w:t xml:space="preserve">Date: </w:t>
      </w:r>
      <w:r>
        <w:rPr>
          <w:sz w:val="22"/>
          <w:lang w:val="en-IN"/>
        </w:rPr>
        <w:t>10/10/2026</w:t>
      </w:r>
    </w:p>
    <w:p w14:paraId="2A5F1087" w14:textId="77777777" w:rsidR="001B6EC1" w:rsidRDefault="001B6EC1">
      <w:pPr>
        <w:spacing w:after="240"/>
        <w:rPr>
          <w:sz w:val="22"/>
        </w:rPr>
      </w:pPr>
    </w:p>
    <w:sectPr w:rsidR="001B6EC1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45C30" w14:textId="77777777" w:rsidR="00A52DBD" w:rsidRDefault="00A52DBD">
      <w:pPr>
        <w:spacing w:line="240" w:lineRule="auto"/>
      </w:pPr>
      <w:r>
        <w:separator/>
      </w:r>
    </w:p>
  </w:endnote>
  <w:endnote w:type="continuationSeparator" w:id="0">
    <w:p w14:paraId="06554F29" w14:textId="77777777" w:rsidR="00A52DBD" w:rsidRDefault="00A52D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1A968" w14:textId="77777777" w:rsidR="00A52DBD" w:rsidRDefault="00A52DBD">
      <w:pPr>
        <w:spacing w:after="0"/>
      </w:pPr>
      <w:r>
        <w:separator/>
      </w:r>
    </w:p>
  </w:footnote>
  <w:footnote w:type="continuationSeparator" w:id="0">
    <w:p w14:paraId="57CF71A3" w14:textId="77777777" w:rsidR="00A52DBD" w:rsidRDefault="00A52DB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677D1976"/>
    <w:multiLevelType w:val="singleLevel"/>
    <w:tmpl w:val="677D1976"/>
    <w:lvl w:ilvl="0">
      <w:start w:val="2"/>
      <w:numFmt w:val="upperLetter"/>
      <w:lvlText w:val="%1."/>
      <w:lvlJc w:val="left"/>
      <w:pPr>
        <w:tabs>
          <w:tab w:val="left" w:pos="312"/>
        </w:tabs>
      </w:pPr>
    </w:lvl>
  </w:abstractNum>
  <w:num w:numId="1" w16cid:durableId="73862853">
    <w:abstractNumId w:val="5"/>
  </w:num>
  <w:num w:numId="2" w16cid:durableId="192113051">
    <w:abstractNumId w:val="3"/>
  </w:num>
  <w:num w:numId="3" w16cid:durableId="314602269">
    <w:abstractNumId w:val="2"/>
  </w:num>
  <w:num w:numId="4" w16cid:durableId="189954194">
    <w:abstractNumId w:val="4"/>
  </w:num>
  <w:num w:numId="5" w16cid:durableId="1448742357">
    <w:abstractNumId w:val="1"/>
  </w:num>
  <w:num w:numId="6" w16cid:durableId="1494494120">
    <w:abstractNumId w:val="0"/>
  </w:num>
  <w:num w:numId="7" w16cid:durableId="8797059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6EC1"/>
    <w:rsid w:val="001B7F02"/>
    <w:rsid w:val="0029639D"/>
    <w:rsid w:val="00326F90"/>
    <w:rsid w:val="00572E11"/>
    <w:rsid w:val="00A52DBD"/>
    <w:rsid w:val="00AA1D8D"/>
    <w:rsid w:val="00B234FA"/>
    <w:rsid w:val="00B47730"/>
    <w:rsid w:val="00CB0664"/>
    <w:rsid w:val="00F25284"/>
    <w:rsid w:val="00FC693F"/>
    <w:rsid w:val="128A33A7"/>
    <w:rsid w:val="14C23E6C"/>
    <w:rsid w:val="48313FAB"/>
    <w:rsid w:val="6E180321"/>
    <w:rsid w:val="74777121"/>
    <w:rsid w:val="747F58E7"/>
    <w:rsid w:val="77EE5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8AE37D"/>
  <w14:defaultImageDpi w14:val="300"/>
  <w15:docId w15:val="{69E71E8F-2382-481D-B363-83E3EC15C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Prajwal Kadam</cp:lastModifiedBy>
  <cp:revision>5</cp:revision>
  <dcterms:created xsi:type="dcterms:W3CDTF">2013-12-23T23:15:00Z</dcterms:created>
  <dcterms:modified xsi:type="dcterms:W3CDTF">2026-10-14T07:26:00Z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eyJoZGlkIjoiOTdjZmMyMjQwNmJlZmRlMDE0Yjg5YWZjNGY3ZjYyZWMiLCJ1c2VySWQiOiI1NjczOTg2NTk4NzEifQ==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C08484D757C945F2885596ECC1737E28_12</vt:lpwstr>
  </property>
</Properties>
</file>